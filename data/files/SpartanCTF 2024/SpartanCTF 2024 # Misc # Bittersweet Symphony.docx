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F48" w:rsidRDefault="004A2F48" w:rsidP="004A2F4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A2F48" w:rsidRDefault="004A2F4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2F48" w:rsidRDefault="004A2F4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A2F48" w:rsidTr="004A2F4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Pr="004A2F48" w:rsidRDefault="004A2F48" w:rsidP="004A2F4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A2F4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4A2F48" w:rsidTr="004A2F4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P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A2F4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A2F48">
              <w:t>Bittersweet Symphony</w:t>
            </w:r>
            <w:bookmarkEnd w:id="0"/>
          </w:p>
        </w:tc>
      </w:tr>
      <w:tr w:rsidR="004A2F48" w:rsidTr="004A2F4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4A2F48" w:rsidRPr="004A2F48" w:rsidTr="004A2F48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 w:rsidP="004A2F4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A2F48" w:rsidRDefault="004A2F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2F48" w:rsidRDefault="004A2F4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2F48" w:rsidRDefault="004A2F48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2F48" w:rsidRDefault="004A2F4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2F48" w:rsidRDefault="004A2F4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A2F48" w:rsidRP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A2F48" w:rsidRPr="004A2F48" w:rsidRDefault="004A2F48" w:rsidP="004A2F48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4A2F48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楽譜が添付されているので、復号する問題。楽譜は次のようになっている</w:t>
            </w:r>
            <w:proofErr w:type="spellEnd"/>
            <w:r w:rsidRPr="004A2F48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br/>
            </w:r>
            <w:r w:rsidRPr="004A2F48">
              <w:rPr>
                <w:rFonts w:ascii="Arial" w:eastAsia="Times New Roman" w:hAnsi="Arial" w:cs="Arial"/>
                <w:noProof/>
                <w:color w:val="333333"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5760720" cy="952500"/>
                  <wp:effectExtent l="0" t="0" r="0" b="0"/>
                  <wp:docPr id="1" name="Рисунок 1" descr="https://cdn-ak.f.st-hatena.com/images/fotolife/s/satou-y/20240425/20240425191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-ak.f.st-hatena.com/images/fotolife/s/satou-y/20240425/202404251919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br/>
            </w:r>
            <w:proofErr w:type="spellStart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Solfa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 xml:space="preserve"> Cipher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と推測して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、</w:t>
            </w:r>
            <w:hyperlink r:id="rId5" w:history="1">
              <w:r w:rsidRPr="004A2F48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eastAsia="ru-RU"/>
                </w:rPr>
                <w:t>https://garden.solsarratea.world/seeds/solfa</w:t>
              </w:r>
            </w:hyperlink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を参考に考える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。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br/>
              <w:t>8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分音符は長さ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1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つ分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、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4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分音符は長さ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2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つ分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、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4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分音符点付きは長さ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3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つ分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、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2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分音符は長さ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4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つ分である</w:t>
            </w:r>
            <w:proofErr w:type="spellEnd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。</w:t>
            </w:r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br/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これを数字部分に当てはめられると理解した。まず音符の種類を書き出してみる</w:t>
            </w:r>
            <w:proofErr w:type="spellEnd"/>
            <w:r w:rsidRPr="004A2F48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A2F48" w:rsidRPr="004A2F48" w:rsidRDefault="004A2F48" w:rsidP="004A2F4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2 | 1 3 2 2 | 3 1 4 | 3 1 4 | 4 4 | 2 2</w:t>
            </w:r>
          </w:p>
          <w:p w:rsidR="004A2F48" w:rsidRPr="004A2F48" w:rsidRDefault="004A2F48" w:rsidP="004A2F48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これを</w:t>
            </w:r>
            <w:proofErr w:type="spellEnd"/>
            <w:r w:rsidRPr="004A2F48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4</w:t>
            </w:r>
            <w:proofErr w:type="spellStart"/>
            <w:r w:rsidRPr="004A2F48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の長さごとにして位置を考え、音階と合わせ書き出す</w:t>
            </w:r>
            <w:proofErr w:type="spellEnd"/>
            <w:r w:rsidRPr="004A2F48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A2F48" w:rsidRPr="004A2F48" w:rsidRDefault="004A2F48" w:rsidP="004A2F4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F3 B1 D2 E1 C3 C1 G4 E1 F1 A4 G1 C1 </w:t>
            </w:r>
            <w:proofErr w:type="spellStart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C1</w:t>
            </w:r>
            <w:proofErr w:type="spellEnd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G1 C3</w:t>
            </w:r>
          </w:p>
          <w:p w:rsidR="004A2F48" w:rsidRPr="004A2F48" w:rsidRDefault="004A2F48" w:rsidP="004A2F4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  o</w:t>
            </w:r>
            <w:proofErr w:type="gramEnd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z  a  r  t  w  a  s  b  e  t  </w:t>
            </w:r>
            <w:proofErr w:type="spellStart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</w:t>
            </w:r>
            <w:proofErr w:type="spellEnd"/>
            <w:r w:rsidRPr="004A2F48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e  r</w:t>
            </w:r>
          </w:p>
          <w:p w:rsidR="004A2F48" w:rsidRPr="004A2F48" w:rsidRDefault="004A2F48" w:rsidP="004A2F4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4A2F4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spartanCTF</w:t>
            </w:r>
            <w:proofErr w:type="spellEnd"/>
            <w:r w:rsidRPr="004A2F4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{</w:t>
            </w:r>
            <w:proofErr w:type="spellStart"/>
            <w:r w:rsidRPr="004A2F4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mozartwasbetter</w:t>
            </w:r>
            <w:proofErr w:type="spellEnd"/>
            <w:r w:rsidRPr="004A2F48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}</w:t>
            </w:r>
          </w:p>
          <w:p w:rsidR="004A2F48" w:rsidRDefault="004A2F48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2F48" w:rsidRDefault="004A2F4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2F48" w:rsidRDefault="004A2F4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A2F48" w:rsidTr="004A2F4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2F48" w:rsidRDefault="004A2F4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  <w:rPr>
          <w:lang w:val="ru-RU"/>
        </w:rPr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4A2F48" w:rsidRDefault="004A2F48" w:rsidP="004A2F4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F48"/>
    <w:rsid w:val="004A2F4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4E219"/>
  <w15:chartTrackingRefBased/>
  <w15:docId w15:val="{E86DAAAD-E2AE-4BD0-A3D0-34DB4C19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A2F4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A2F4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F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F48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A2F4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A2F48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A2F4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4A2F4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4A2F4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A2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2F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2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arden.solsarratea.world/seeds/solf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769</Characters>
  <Application>Microsoft Office Word</Application>
  <DocSecurity>0</DocSecurity>
  <Lines>6</Lines>
  <Paragraphs>1</Paragraphs>
  <ScaleCrop>false</ScaleCrop>
  <Company>SPecialiST RePack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2024-06-30T10:18:00Z</dcterms:created>
  <dcterms:modified xsi:type="dcterms:W3CDTF">2024-06-30T10:19:00Z</dcterms:modified>
</cp:coreProperties>
</file>